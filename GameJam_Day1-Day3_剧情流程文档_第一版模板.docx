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3F9D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GameJam《Day1–Day3》剧情流程与资源制作规范｜第一版模板</w:t>
      </w:r>
    </w:p>
    <w:p w14:paraId="653F0947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依据现有《剧情.doc》整理。此版作为后续 Day4–Day7 的统一模板；未确定内容保留 TBD/原稿备注，不擅自补全。</w:t>
      </w:r>
    </w:p>
    <w:p w14:paraId="17AC38E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一、时间结构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9C6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9000C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剧情章节</w:t>
            </w:r>
          </w:p>
        </w:tc>
        <w:tc>
          <w:tcPr>
            <w:tcW w:w="2160" w:type="dxa"/>
          </w:tcPr>
          <w:p w14:paraId="5E3CF4A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游戏内联考倒计时</w:t>
            </w:r>
          </w:p>
        </w:tc>
        <w:tc>
          <w:tcPr>
            <w:tcW w:w="2160" w:type="dxa"/>
          </w:tcPr>
          <w:p w14:paraId="2F7963B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状态</w:t>
            </w:r>
          </w:p>
        </w:tc>
        <w:tc>
          <w:tcPr>
            <w:tcW w:w="2160" w:type="dxa"/>
          </w:tcPr>
          <w:p w14:paraId="447E40A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6C61A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749DF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Day1</w:t>
            </w:r>
          </w:p>
        </w:tc>
        <w:tc>
          <w:tcPr>
            <w:tcW w:w="2160" w:type="dxa"/>
          </w:tcPr>
          <w:p w14:paraId="4DA094D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70天</w:t>
            </w:r>
          </w:p>
        </w:tc>
        <w:tc>
          <w:tcPr>
            <w:tcW w:w="2160" w:type="dxa"/>
          </w:tcPr>
          <w:p w14:paraId="6A534BA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已确定</w:t>
            </w:r>
          </w:p>
        </w:tc>
        <w:tc>
          <w:tcPr>
            <w:tcW w:w="2160" w:type="dxa"/>
          </w:tcPr>
          <w:p w14:paraId="08EEBB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剧情章节编号，不等于自然日</w:t>
            </w:r>
          </w:p>
        </w:tc>
      </w:tr>
      <w:tr w14:paraId="726C0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340B2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Day2</w:t>
            </w:r>
          </w:p>
        </w:tc>
        <w:tc>
          <w:tcPr>
            <w:tcW w:w="2160" w:type="dxa"/>
          </w:tcPr>
          <w:p w14:paraId="18BC72C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60天</w:t>
            </w:r>
          </w:p>
        </w:tc>
        <w:tc>
          <w:tcPr>
            <w:tcW w:w="2160" w:type="dxa"/>
          </w:tcPr>
          <w:p w14:paraId="14812E4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已确定</w:t>
            </w:r>
          </w:p>
        </w:tc>
        <w:tc>
          <w:tcPr>
            <w:tcW w:w="2160" w:type="dxa"/>
          </w:tcPr>
          <w:p w14:paraId="526FAF0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时间跨度由剧情直接指定</w:t>
            </w:r>
          </w:p>
        </w:tc>
      </w:tr>
      <w:tr w14:paraId="7AA3F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B550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Day3</w:t>
            </w:r>
          </w:p>
        </w:tc>
        <w:tc>
          <w:tcPr>
            <w:tcW w:w="2160" w:type="dxa"/>
          </w:tcPr>
          <w:p w14:paraId="18FD237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50天</w:t>
            </w:r>
          </w:p>
        </w:tc>
        <w:tc>
          <w:tcPr>
            <w:tcW w:w="2160" w:type="dxa"/>
          </w:tcPr>
          <w:p w14:paraId="6C0ACBC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已确定</w:t>
            </w:r>
          </w:p>
        </w:tc>
        <w:tc>
          <w:tcPr>
            <w:tcW w:w="2160" w:type="dxa"/>
          </w:tcPr>
          <w:p w14:paraId="02FE3CB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当前剧情写到这里</w:t>
            </w:r>
          </w:p>
        </w:tc>
      </w:tr>
      <w:tr w14:paraId="30BF8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ADA20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Day4</w:t>
            </w:r>
          </w:p>
        </w:tc>
        <w:tc>
          <w:tcPr>
            <w:tcW w:w="2160" w:type="dxa"/>
          </w:tcPr>
          <w:p w14:paraId="755C379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TBD</w:t>
            </w:r>
          </w:p>
        </w:tc>
        <w:tc>
          <w:tcPr>
            <w:tcW w:w="2160" w:type="dxa"/>
          </w:tcPr>
          <w:p w14:paraId="44300B3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未确定</w:t>
            </w:r>
          </w:p>
        </w:tc>
        <w:tc>
          <w:tcPr>
            <w:tcW w:w="2160" w:type="dxa"/>
          </w:tcPr>
          <w:p w14:paraId="338D058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不要由程序自动推算</w:t>
            </w:r>
          </w:p>
        </w:tc>
      </w:tr>
      <w:tr w14:paraId="58DD1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652B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Day5</w:t>
            </w:r>
          </w:p>
        </w:tc>
        <w:tc>
          <w:tcPr>
            <w:tcW w:w="2160" w:type="dxa"/>
          </w:tcPr>
          <w:p w14:paraId="2A0202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TBD</w:t>
            </w:r>
          </w:p>
        </w:tc>
        <w:tc>
          <w:tcPr>
            <w:tcW w:w="2160" w:type="dxa"/>
          </w:tcPr>
          <w:p w14:paraId="4E2483E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未确定</w:t>
            </w:r>
          </w:p>
        </w:tc>
        <w:tc>
          <w:tcPr>
            <w:tcW w:w="2160" w:type="dxa"/>
          </w:tcPr>
          <w:p w14:paraId="226AFEF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不要由程序自动推算</w:t>
            </w:r>
          </w:p>
        </w:tc>
      </w:tr>
      <w:tr w14:paraId="27FF3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A1C32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Day6</w:t>
            </w:r>
          </w:p>
        </w:tc>
        <w:tc>
          <w:tcPr>
            <w:tcW w:w="2160" w:type="dxa"/>
          </w:tcPr>
          <w:p w14:paraId="7639D33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TBD（原设想可能5天）</w:t>
            </w:r>
          </w:p>
        </w:tc>
        <w:tc>
          <w:tcPr>
            <w:tcW w:w="2160" w:type="dxa"/>
          </w:tcPr>
          <w:p w14:paraId="08CE713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暂定</w:t>
            </w:r>
          </w:p>
        </w:tc>
        <w:tc>
          <w:tcPr>
            <w:tcW w:w="2160" w:type="dxa"/>
          </w:tcPr>
          <w:p w14:paraId="3057D9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仅作为策划备注，不进入确定值</w:t>
            </w:r>
          </w:p>
        </w:tc>
      </w:tr>
      <w:tr w14:paraId="3E564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0CAD3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Day7</w:t>
            </w:r>
          </w:p>
        </w:tc>
        <w:tc>
          <w:tcPr>
            <w:tcW w:w="2160" w:type="dxa"/>
          </w:tcPr>
          <w:p w14:paraId="23E4C79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TBD</w:t>
            </w:r>
          </w:p>
        </w:tc>
        <w:tc>
          <w:tcPr>
            <w:tcW w:w="2160" w:type="dxa"/>
          </w:tcPr>
          <w:p w14:paraId="413348E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未确定</w:t>
            </w:r>
          </w:p>
        </w:tc>
        <w:tc>
          <w:tcPr>
            <w:tcW w:w="2160" w:type="dxa"/>
          </w:tcPr>
          <w:p w14:paraId="748A7AF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不要由程序自动推算</w:t>
            </w:r>
          </w:p>
        </w:tc>
      </w:tr>
    </w:tbl>
    <w:p w14:paraId="0B87D87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二、统一命名规则</w:t>
      </w:r>
    </w:p>
    <w:p w14:paraId="076826E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章节：DAY_01 / DAY_02 / DAY_03</w:t>
      </w:r>
    </w:p>
    <w:p w14:paraId="7E482FE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场景：SCENE_D01_STUDIO</w:t>
      </w:r>
    </w:p>
    <w:p w14:paraId="0EC7018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事件：EV_D01_001</w:t>
      </w:r>
    </w:p>
    <w:p w14:paraId="2AAAA19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对话：D_D01_001</w:t>
      </w:r>
    </w:p>
    <w:p w14:paraId="12FB76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人物：CHAR_MAIN / CHAR_FRIEND / CHAR_TEACHER</w:t>
      </w:r>
    </w:p>
    <w:p w14:paraId="41F7B42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背景：BG_D01_STUDIO</w:t>
      </w:r>
    </w:p>
    <w:p w14:paraId="6B7D73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道具：PROP_PHONE / PROP_BACKPACK</w:t>
      </w:r>
    </w:p>
    <w:p w14:paraId="704A04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选项：OPT_D01_001</w:t>
      </w:r>
    </w:p>
    <w:p w14:paraId="7748CE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小游戏：MG_D01_EAT</w:t>
      </w:r>
    </w:p>
    <w:p w14:paraId="3564B38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UI：UI_DIALOGUE / UI_OPTION / UI_CLOCK</w:t>
      </w:r>
    </w:p>
    <w:p w14:paraId="3BFC99D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三、资源三级优先级</w:t>
      </w:r>
    </w:p>
    <w:p w14:paraId="1E67BC0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P0｜首要：没有这些资源，Day1-3主流程无法跑通</w:t>
      </w:r>
    </w:p>
    <w:p w14:paraId="4403519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背景｜BG_START_DESK｜游戏开始/木桌木纹：开始游戏绘画界面；后续木纹缩小转宿舍木门</w:t>
      </w:r>
    </w:p>
    <w:p w14:paraId="021071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背景｜BG_DORM_DOOR｜宿舍木门：Day1开门、白光、70天提示</w:t>
      </w:r>
    </w:p>
    <w:p w14:paraId="078C494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背景｜BG_STUDIO_MAP｜画室小地图：Day1/Day2/Day3多次使用</w:t>
      </w:r>
    </w:p>
    <w:p w14:paraId="57C8D1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背景｜BG_STUDIO｜画室：三天核心场景</w:t>
      </w:r>
    </w:p>
    <w:p w14:paraId="1C68EA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背景｜BG_DORM_MAP｜宿舍小地图：三天核心场景</w:t>
      </w:r>
    </w:p>
    <w:p w14:paraId="4B66833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背景｜BG_STUDIO_CORRIDOR｜画室走廊：Day1午饭后、Day3小A对话等</w:t>
      </w:r>
    </w:p>
    <w:p w14:paraId="4F6ACEF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背景｜BG_EASEL_VIEW｜面对画架/画纸视角：大量绘画流程共用</w:t>
      </w:r>
    </w:p>
    <w:p w14:paraId="79A9686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背景｜BG_WATER_ROOM｜水房/洗手池：接水、洗脸等</w:t>
      </w:r>
    </w:p>
    <w:p w14:paraId="50D081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背景｜BG_SUPERMARKET｜超市/货架：Day3购买关东煮/画材</w:t>
      </w:r>
    </w:p>
    <w:p w14:paraId="38C94E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背景｜BG_DINING_TABLE｜餐桌/饭桌：吃饭/泡面</w:t>
      </w:r>
    </w:p>
    <w:p w14:paraId="2945B36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人物｜CHAR_MAIN｜主角：三天全程</w:t>
      </w:r>
    </w:p>
    <w:p w14:paraId="286DBE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人物｜CHAR_FRIEND｜朋友/室友1：三天大量对话</w:t>
      </w:r>
    </w:p>
    <w:p w14:paraId="416649B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人物｜CHAR_A｜小A/室友3：Day1作为空床、Day3正式出场</w:t>
      </w:r>
    </w:p>
    <w:p w14:paraId="543FE21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人物｜CHAR_B｜小B/室友2：Day2宿舍、Day3早晨</w:t>
      </w:r>
    </w:p>
    <w:p w14:paraId="5ED98CA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人物｜CHAR_TEACHER｜老师：三天大量教学/批画</w:t>
      </w:r>
    </w:p>
    <w:p w14:paraId="4ED483F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人物｜CHAR_MOTHER｜母亲：Day3电话</w:t>
      </w:r>
    </w:p>
    <w:p w14:paraId="546E93B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道具｜PROP_BACKPACK｜画包/背包：开场及Day3画材流程</w:t>
      </w:r>
    </w:p>
    <w:p w14:paraId="6771B7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道具｜PROP_PHONE｜手机：外卖/微信/刷视频/电话</w:t>
      </w:r>
    </w:p>
    <w:p w14:paraId="017FE9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道具｜PROP_TABLET｜平板：绘画/二次元小人</w:t>
      </w:r>
    </w:p>
    <w:p w14:paraId="2898B7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道具｜PROP_EASEL_PAPER｜画板/画纸：核心绘画交互</w:t>
      </w:r>
    </w:p>
    <w:p w14:paraId="3C285C7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道具｜PROP_BUCKET｜水桶：接水/换水</w:t>
      </w:r>
    </w:p>
    <w:p w14:paraId="0CDB1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道具｜PROP_TAPE｜胶带：Day1/Day2绘画准备</w:t>
      </w:r>
    </w:p>
    <w:p w14:paraId="696523E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道具｜PROP_EARBUDS｜耳机/耳机仓：Day2</w:t>
      </w:r>
    </w:p>
    <w:p w14:paraId="4BA0763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道具｜PROP_SPRAY_BOTTLE｜喷壶：Day3</w:t>
      </w:r>
    </w:p>
    <w:p w14:paraId="4EB00EA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道具｜PROP_PALETTE_KNIFE｜刮刀：Day3</w:t>
      </w:r>
    </w:p>
    <w:p w14:paraId="70D701E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道具｜PROP_PAINT_BOX｜颜料盒/颜料：Day3</w:t>
      </w:r>
    </w:p>
    <w:p w14:paraId="3551D77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道具｜PROP_BOTTLED_WATER｜矿泉水：Day3</w:t>
      </w:r>
    </w:p>
    <w:p w14:paraId="797AFA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道具｜PROP_ODEN_BAG｜关东煮福袋：Day3</w:t>
      </w:r>
    </w:p>
    <w:p w14:paraId="53F9560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道具｜PROP_ERASER_CHARCOAL｜橡皮/炭笔：Day3购买</w:t>
      </w:r>
    </w:p>
    <w:p w14:paraId="2D8550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UI｜UI_DIALOGUE｜对话框：三天核心</w:t>
      </w:r>
    </w:p>
    <w:p w14:paraId="437CF6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UI｜UI_OPTION｜选项按钮：三天分支</w:t>
      </w:r>
    </w:p>
    <w:p w14:paraId="14BCCA7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P1｜第二级：主流程可先用占位/简化实现，但会影响交互和体验</w:t>
      </w:r>
    </w:p>
    <w:p w14:paraId="2EC764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人物｜CHAR_CLASSMATE_SHADOW｜同学/群众黑影：部分成绩/课堂台词</w:t>
      </w:r>
    </w:p>
    <w:p w14:paraId="71B1673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人物｜CHAR_C_D_SHADOW｜小C/小D黑影：Day3搬班</w:t>
      </w:r>
    </w:p>
    <w:p w14:paraId="40CA10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道具｜PROP_FOOD_SET｜包子/外卖/泡面/烤肠：多次饮食流程</w:t>
      </w:r>
    </w:p>
    <w:p w14:paraId="401AD0E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UI｜UI_CLOCK｜电子表/时钟：三天核心时间跳转</w:t>
      </w:r>
    </w:p>
    <w:p w14:paraId="5E77BE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UI｜UI_SCOREBOARD｜成绩单：Day2/Day3</w:t>
      </w:r>
    </w:p>
    <w:p w14:paraId="727E916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UI｜UI_BACKPACK_GRID｜背包九宫格：Day3</w:t>
      </w:r>
    </w:p>
    <w:p w14:paraId="1F0243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小游戏｜MG_EAT｜吃饭小游戏：Day1/Day3</w:t>
      </w:r>
    </w:p>
    <w:p w14:paraId="76561D8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小游戏｜MG_TAPE｜贴胶带：Day1/Day2</w:t>
      </w:r>
    </w:p>
    <w:p w14:paraId="13BEFAA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小游戏｜MG_ANIME_DRAW｜二次元小人擦除绘画：Day1</w:t>
      </w:r>
    </w:p>
    <w:p w14:paraId="5D0423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小游戏｜MG_WATER｜接水流程：Day2/Day3</w:t>
      </w:r>
    </w:p>
    <w:p w14:paraId="47021B9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小游戏｜MG_COLOR_PAINT｜色彩绘画：Day2/Day3</w:t>
      </w:r>
    </w:p>
    <w:p w14:paraId="415244E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小游戏｜MG_SKETCH｜头像/素描流程：三天</w:t>
      </w:r>
    </w:p>
    <w:p w14:paraId="16371A7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小游戏｜MG_MIX_PAINT｜颜料搅拌：Day3</w:t>
      </w:r>
    </w:p>
    <w:p w14:paraId="118FF8E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小游戏｜MG_PAINT_MEMORY｜颜料记忆购买：Day3</w:t>
      </w:r>
    </w:p>
    <w:p w14:paraId="45DA0A2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小游戏｜MG_ART_SUPPLIES｜画材选择：Day3</w:t>
      </w:r>
    </w:p>
    <w:p w14:paraId="1F9CD3F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P2｜第三级：表现增强、彩蛋或后期替换素材</w:t>
      </w:r>
    </w:p>
    <w:p w14:paraId="533E3AC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素材｜ART_WORK_RESULTS｜作品图/素描结果：按分支需要不同结果</w:t>
      </w:r>
    </w:p>
    <w:p w14:paraId="7BD2415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素材｜ART_CHAT_STICKERS｜表情包/聊天贴图：部分微信/朋友对话</w:t>
      </w:r>
    </w:p>
    <w:p w14:paraId="1C1791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素材｜ART_MEMORY_OVERLAY｜弹幕文字/旧作品：Day2回忆段落</w:t>
      </w:r>
    </w:p>
    <w:p w14:paraId="05E122F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四、Day1–Day3流程总览</w:t>
      </w:r>
    </w:p>
    <w:p w14:paraId="30F73D9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DAY_01｜联考倒计时 70 天</w:t>
      </w:r>
    </w:p>
    <w:p w14:paraId="064B836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SCENE_D01_START｜开场绘画与宿舍门</w:t>
      </w:r>
    </w:p>
    <w:p w14:paraId="2DFD918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EV_D01_001｜interactive_prompt｜触发：START_GAME｜→ EV_D01_002</w:t>
      </w:r>
    </w:p>
    <w:p w14:paraId="4D25518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EV_D01_002｜transition｜触发：DRAW_COMPLETE｜→ EV_D01_003</w:t>
      </w:r>
    </w:p>
    <w:p w14:paraId="7A2DE73D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SCENE_D01_STUDIO_MORNING｜Day1上午画室</w:t>
      </w:r>
    </w:p>
    <w:p w14:paraId="3413C83F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EV_D01_003｜dialogue｜触发：ENTER_STUDIO</w:t>
      </w:r>
    </w:p>
    <w:p w14:paraId="4CA4D728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OPT_D01_MORNING_PRACTICE：练习专业课｜数值：{'stress': 1, 'ability': 1}</w:t>
      </w:r>
    </w:p>
    <w:p w14:paraId="14D6B76A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OPT_D01_MINE：画自己喜欢的｜数值：{'mood': 1}</w:t>
      </w:r>
    </w:p>
    <w:p w14:paraId="34D24C8A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EV_D01_004｜explore｜→ EV_D01_LUNCH</w:t>
      </w:r>
    </w:p>
    <w:p w14:paraId="1BCDF9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备注：近处NPC可交互；可点击月考成绩单；原稿建议设置按钮跳过探索阶段。</w:t>
      </w:r>
    </w:p>
    <w:p w14:paraId="39D0C12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EV_D01_005｜explore｜→ EV_D01_LUNCH</w:t>
      </w:r>
    </w:p>
    <w:p w14:paraId="0E2D6AA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备注：近处NPC可交互；点击主角下方文字框可出现奇思妙想。</w:t>
      </w:r>
    </w:p>
    <w:p w14:paraId="67D4DA41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EV_D01_LUNCH｜transition｜触发：TIME_SKIP｜→ EV_D01_006</w:t>
      </w:r>
    </w:p>
    <w:p w14:paraId="123A14F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SCENE_D01_LUNCH｜Day1午饭</w:t>
      </w:r>
    </w:p>
    <w:p w14:paraId="27853277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EV_D01_006｜dialogue｜→ EV_D01_007</w:t>
      </w:r>
    </w:p>
    <w:p w14:paraId="4258921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EV_D01_007｜item_get｜→ EV_D01_008</w:t>
      </w:r>
    </w:p>
    <w:p w14:paraId="1A18C7B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EV_D01_008｜dialogue｜→ EV_D01_009</w:t>
      </w:r>
    </w:p>
    <w:p w14:paraId="01380DD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EV_D01_009｜minigame｜→ EV_D01_DORM</w:t>
      </w:r>
    </w:p>
    <w:p w14:paraId="34E2E1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备注：原稿设想为麻辣烫抓取式吃饭小游戏；七回合点外卖并吃饱可有隐藏小结局；具体实现待定。</w:t>
      </w:r>
    </w:p>
    <w:p w14:paraId="6CF6F43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SCENE_D01_DORM_NOON｜Day1午休宿舍</w:t>
      </w:r>
    </w:p>
    <w:p w14:paraId="7B80791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EV_D01_DORM｜explore</w:t>
      </w:r>
    </w:p>
    <w:p w14:paraId="051D8D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备注：床1朋友、床2室友2、床3小A空铺、床4主角；床2点击触发zzz；朋友自动归位床1玩手机。</w:t>
      </w:r>
    </w:p>
    <w:p w14:paraId="3C4D694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EV_D01_REST_CHOICE｜option</w:t>
      </w:r>
    </w:p>
    <w:p w14:paraId="3FFE213A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OPT_D01_SLEEP：躺床上睡一小时｜数值：{'ability': 1}</w:t>
      </w:r>
    </w:p>
    <w:p w14:paraId="3BE28C21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OPT_D01_PHONE：玩一个小时手机｜数值：{'mood': 1}</w:t>
      </w:r>
    </w:p>
    <w:p w14:paraId="5AB323F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SCENE_D01_AFTERNOON｜Day1下午课程</w:t>
      </w:r>
    </w:p>
    <w:p w14:paraId="3B8D481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EV_D01_TAPE｜minigame｜→ EV_D01_EXAM_START</w:t>
      </w:r>
    </w:p>
    <w:p w14:paraId="2CF4E07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EV_D01_EXAM_START｜transition｜→ EV_D01_EXAM_RESULT</w:t>
      </w:r>
    </w:p>
    <w:p w14:paraId="74F9D98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EV_D01_EXAM_RESULT｜conditional_result｜→ EV_D01_HANDIN</w:t>
      </w:r>
    </w:p>
    <w:p w14:paraId="0E484DF6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EV_D01_HANDIN｜interaction｜→ EV_D01_EVENING_CHOICE</w:t>
      </w:r>
    </w:p>
    <w:p w14:paraId="5050EDC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EV_D01_EVENING_CHOICE｜option</w:t>
      </w:r>
    </w:p>
    <w:p w14:paraId="53EBA093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OPT_D01_DRAFT：老老实实起稿好了..｜数值：{'stress': 1, 'ability': 1}</w:t>
      </w:r>
    </w:p>
    <w:p w14:paraId="63D8CBCE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OPT_D01_CHAT：来和朋友畅聊一小时吧！｜数值：{}</w:t>
      </w:r>
    </w:p>
    <w:p w14:paraId="7538E9B8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OPT_D01_ANIME：何不画一点二次元小人？！｜数值：{'mood': 1}</w:t>
      </w:r>
    </w:p>
    <w:p w14:paraId="297C6D26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EV_D01_WECHAT｜dialogue_ui｜→ EV_D01_PHONE_CHECK</w:t>
      </w:r>
    </w:p>
    <w:p w14:paraId="291FB20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EV_D01_PHONE_CHECK｜conditional_event｜→ EV_D01_NIGHT_CLASS</w:t>
      </w:r>
    </w:p>
    <w:p w14:paraId="15738E83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EV_D01_ANIME｜minigame｜→ EV_D01_NIGHT_CLASS</w:t>
      </w:r>
    </w:p>
    <w:p w14:paraId="5A49FB6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EV_D01_NIGHT_CLASS｜option</w:t>
      </w:r>
    </w:p>
    <w:p w14:paraId="5E4186AE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OPT_D01_BURN：两小时爆肝｜数值：{'stress': 1, 'ability': 1}</w:t>
      </w:r>
    </w:p>
    <w:p w14:paraId="797DD70B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OPT_D01_SLOPPY：敷衍了事｜数值：{}</w:t>
      </w:r>
    </w:p>
    <w:p w14:paraId="1FE4B7A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EV_D01_SKETCH｜sleep_time_skip｜→ EV_D01_END</w:t>
      </w:r>
    </w:p>
    <w:p w14:paraId="228AFCE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备注：速写课；主角睡过两节课；电子表按30分钟规律跳到两小时。</w:t>
      </w:r>
    </w:p>
    <w:p w14:paraId="4F5AC365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SCENE_D01_END｜Day1回寝睡觉</w:t>
      </w:r>
    </w:p>
    <w:p w14:paraId="14E9747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EV_D01_END｜sleep｜→ DAY_02</w:t>
      </w:r>
    </w:p>
    <w:p w14:paraId="65219FE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DAY_02｜联考倒计时 60 天</w:t>
      </w:r>
    </w:p>
    <w:p w14:paraId="05963AE6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SCENE_D02_DORM_MORNING｜Day2早晨宿舍</w:t>
      </w:r>
    </w:p>
    <w:p w14:paraId="69315851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EV_D02_001｜explore</w:t>
      </w:r>
    </w:p>
    <w:p w14:paraId="2C71109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备注：床1朋友未醒；床2小B窗边玩手机；床3小A空铺。</w:t>
      </w:r>
    </w:p>
    <w:p w14:paraId="21DF72D7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EV_D02_002｜dialogue｜→ EV_D02_003</w:t>
      </w:r>
    </w:p>
    <w:p w14:paraId="5F2EACF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EV_D02_003｜transition｜→ EV_D02_STUDIO</w:t>
      </w:r>
    </w:p>
    <w:p w14:paraId="2FEFFBF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SCENE_D02_STUDIO｜Day2上午画室</w:t>
      </w:r>
    </w:p>
    <w:p w14:paraId="2ADDE0CC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EV_D02_004｜dialogue｜→ EV_D02_WATER</w:t>
      </w:r>
    </w:p>
    <w:p w14:paraId="0B3D68A8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EV_D02_WATER｜minigame｜→ EV_D02_MORNING_CHOICE</w:t>
      </w:r>
    </w:p>
    <w:p w14:paraId="3E837507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EV_D02_MORNING_CHOICE｜option</w:t>
      </w:r>
    </w:p>
    <w:p w14:paraId="1BE2C20A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OPT_D02_PRACTICE：还是练一练吧，万一真进步呢。｜数值：{'stress': 1, 'ability': 1}</w:t>
      </w:r>
    </w:p>
    <w:p w14:paraId="093AF2D6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OPT_D02_SLOPPY：糊弄一下吧，俩月呢，不差这两天。｜数值：{'mood': 1}</w:t>
      </w:r>
    </w:p>
    <w:p w14:paraId="541ADCE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EV_D02_TEACHER_COMMENT｜dialogue｜→ EV_D02_LUNCH</w:t>
      </w:r>
    </w:p>
    <w:p w14:paraId="7D34294D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SCENE_D02_LUNCH｜Day2午饭与午休</w:t>
      </w:r>
    </w:p>
    <w:p w14:paraId="3069BCC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EV_D02_LUNCH｜dialogue｜→ EV_D02_REST_CHOICE</w:t>
      </w:r>
    </w:p>
    <w:p w14:paraId="68310F0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EV_D02_REST_CHOICE｜option</w:t>
      </w:r>
    </w:p>
    <w:p w14:paraId="408BD142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OPT_D02_PHONE：玩会手机放松一下心情吧。｜数值：{'mood': 1}</w:t>
      </w:r>
    </w:p>
    <w:p w14:paraId="716E0EC7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OPT_D02_SLEEP：睡一觉，养养精神。｜数值：{}</w:t>
      </w:r>
    </w:p>
    <w:p w14:paraId="7CE9CB9F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OPT_D02_PAINT：利用中午时间去练画吧。｜数值：{'stress': 2, 'ability': 1}</w:t>
      </w:r>
    </w:p>
    <w:p w14:paraId="7DA504B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EV_D02_NOON_STUDIO｜dialogue｜→ EV_D02_AFTERNOON</w:t>
      </w:r>
    </w:p>
    <w:p w14:paraId="091F9DB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SCENE_D02_AFTERNOON｜Day2下午到晚课</w:t>
      </w:r>
    </w:p>
    <w:p w14:paraId="2904D28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EV_D02_005｜minigame｜→ EV_D02_SCORE</w:t>
      </w:r>
    </w:p>
    <w:p w14:paraId="509801B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备注：原稿写明色彩小游戏尚未想好，程序结构先预留。</w:t>
      </w:r>
    </w:p>
    <w:p w14:paraId="263690EC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EV_D02_SCORE｜result｜→ EV_D02_SLEEP_CHOICE</w:t>
      </w:r>
    </w:p>
    <w:p w14:paraId="33F51B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备注：成绩单：81分、11名；若上一回合糊弄则78分、15名。</w:t>
      </w:r>
    </w:p>
    <w:p w14:paraId="1484C78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EV_D02_SLEEP_CHOICE｜option</w:t>
      </w:r>
    </w:p>
    <w:p w14:paraId="19A80906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OPT_D02_NAP：眯一会｜数值：{}</w:t>
      </w:r>
    </w:p>
    <w:p w14:paraId="68BCE52B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OPT_D02_PHONE2：玩手机｜数值：{'mood': 1}</w:t>
      </w:r>
    </w:p>
    <w:p w14:paraId="00F83FF5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OPT_D02_DRAW：画一会｜数值：{'stress': 1, 'ability': 1}</w:t>
      </w:r>
    </w:p>
    <w:p w14:paraId="129BC27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EV_D02_DINNER｜meal｜→ DAY_03</w:t>
      </w:r>
    </w:p>
    <w:p w14:paraId="4790D1A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备注：外卖或泡面；之后色彩→速写→洗漱→回寝→睡觉。</w:t>
      </w:r>
      <w:bookmarkStart w:id="0" w:name="_GoBack"/>
      <w:bookmarkEnd w:id="0"/>
    </w:p>
    <w:p w14:paraId="5957906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DAY_03｜联考倒计时 50 天</w:t>
      </w:r>
    </w:p>
    <w:p w14:paraId="049452AB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SCENE_D03_MORNING｜Day3早晨宿舍与水房</w:t>
      </w:r>
    </w:p>
    <w:p w14:paraId="34A81DE8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EV_D03_001｜dialogue｜→ EV_D03_002</w:t>
      </w:r>
    </w:p>
    <w:p w14:paraId="6FCA207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EV_D03_002｜dialogue｜→ EV_D03_003</w:t>
      </w:r>
    </w:p>
    <w:p w14:paraId="2D575F9F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EV_D03_003｜dialogue｜→ EV_D03_STUDIO</w:t>
      </w:r>
    </w:p>
    <w:p w14:paraId="539E22A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EV_D03_STUDIO｜dialogue｜→ EV_D03_CLASS</w:t>
      </w:r>
    </w:p>
    <w:p w14:paraId="0928184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SCENE_D03_CLASS｜Day3上午课堂与成绩单</w:t>
      </w:r>
    </w:p>
    <w:p w14:paraId="175F3BE8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EV_D03_CLASS｜dialogue｜→ EV_D03_SCORE</w:t>
      </w:r>
    </w:p>
    <w:p w14:paraId="5FDB391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EV_D03_SCORE｜result｜→ EV_D03_SCORE_CHOICE</w:t>
      </w:r>
    </w:p>
    <w:p w14:paraId="6E9A0EF3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EV_D03_SCORE_CHOICE｜option</w:t>
      </w:r>
    </w:p>
    <w:p w14:paraId="4C112EBA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OPT_D03_EXAM_STYLE：练联考风格｜数值：{'stress': 1, 'ability': 1}</w:t>
      </w:r>
    </w:p>
    <w:p w14:paraId="77815E36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OPT_D03_OWN_STYLE：画自己画风｜数值：{'ability': 1}</w:t>
      </w:r>
    </w:p>
    <w:p w14:paraId="42160AC5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OPT_D03_SLACK：摸鱼不画了｜数值：{'mood': 1}</w:t>
      </w:r>
    </w:p>
    <w:p w14:paraId="35EA2051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SCENE_D03_PHONE_CALL｜Day3母亲电话与分支</w:t>
      </w:r>
    </w:p>
    <w:p w14:paraId="585BBD0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EV_D03_PHONE｜phone_call｜→ EV_D03_PHONE_OPTION</w:t>
      </w:r>
    </w:p>
    <w:p w14:paraId="3A39E0B0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EV_D03_PHONE_OPTION｜option</w:t>
      </w:r>
    </w:p>
    <w:p w14:paraId="3F247EEE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OPT_D03_TUITION：询问学费｜数值：{'stress': 2}</w:t>
      </w:r>
    </w:p>
    <w:p w14:paraId="12D56865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OPT_D03_FAMILY：询问家中情况｜数值：{'mood': 2}</w:t>
      </w:r>
    </w:p>
    <w:p w14:paraId="47C703C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EV_D03_TUITION｜dialogue｜→ EV_D03_AFTER_CALL</w:t>
      </w:r>
    </w:p>
    <w:p w14:paraId="06E1F4A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EV_D03_FAMILY｜dialogue｜→ EV_D03_AFTER_CALL</w:t>
      </w:r>
    </w:p>
    <w:p w14:paraId="7C470C9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EV_D03_AFTER_CALL｜dialogue｜→ EV_D03_LUNCH_CHOICE</w:t>
      </w:r>
    </w:p>
    <w:p w14:paraId="036C8ED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SCENE_D03_LUNCH_AFTERNOON｜Day3午饭、画材购买、晚课</w:t>
      </w:r>
    </w:p>
    <w:p w14:paraId="0A9E54C3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EV_D03_LUNCH_CHOICE｜option</w:t>
      </w:r>
    </w:p>
    <w:p w14:paraId="455D7C44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OPT_D03_STAY_DRAW：你去吧，我不去了，我留下来画一会儿｜数值：{'stress': 1, 'ability': 1}</w:t>
      </w:r>
    </w:p>
    <w:p w14:paraId="79DE4F04">
      <w:pPr>
        <w:pStyle w:val="1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OPT_D03_GO_DORM：好嘞，走。｜数值：{}</w:t>
      </w:r>
    </w:p>
    <w:p w14:paraId="02852241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EV_D03_STAY_DRAW｜time_skip｜→ EV_D03_WEEKLY_EXAM</w:t>
      </w:r>
    </w:p>
    <w:p w14:paraId="7A19AD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备注：留下画一个半点，切换时降低饱和度。</w:t>
      </w:r>
    </w:p>
    <w:p w14:paraId="1F64524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EV_D03_DORM_EXPLORE｜explore｜→ EV_D03_WEEKLY_EXAM</w:t>
      </w:r>
    </w:p>
    <w:p w14:paraId="7E80F58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备注：平板、朋友床、窗边、门、桌子均可触发OS；桌边进入绘画小互动。</w:t>
      </w:r>
    </w:p>
    <w:p w14:paraId="21DF50B7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EV_D03_WEEKLY_EXAM｜minigame｜→ EV_D03_ART_MIX</w:t>
      </w:r>
    </w:p>
    <w:p w14:paraId="032B28A6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EV_D03_ART_MIX｜minigame｜→ EV_D03_SUPERMARKET</w:t>
      </w:r>
    </w:p>
    <w:p w14:paraId="3FDED67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EV_D03_SUPERMARKET｜dialogue｜→ EV_D03_PAINT_MEMORY</w:t>
      </w:r>
    </w:p>
    <w:p w14:paraId="689EB158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EV_D03_PAINT_MEMORY｜minigame｜→ EV_D03_ART_SUPPLIES</w:t>
      </w:r>
    </w:p>
    <w:p w14:paraId="0C3BAD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备注：10秒记忆6个缺色；失败重新开始；货架摆放与颜料盒一致。</w:t>
      </w:r>
    </w:p>
    <w:p w14:paraId="6356B76C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EV_D03_ART_SUPPLIES｜minigame｜→ EV_D03_DINNER</w:t>
      </w:r>
    </w:p>
    <w:p w14:paraId="40D787C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备注：选择樱花橡皮、老人头橡皮、软中硬尼奥尼炭笔；品牌名按原稿要求适当抹去字母。</w:t>
      </w:r>
    </w:p>
    <w:p w14:paraId="7E42CFD6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EV_D03_DINNER｜dialogue｜→ EV_D03_LATE_CLASS</w:t>
      </w:r>
    </w:p>
    <w:p w14:paraId="2DD15906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EV_D03_LATE_CLASS｜transition｜→ EV_D03_END</w:t>
      </w:r>
    </w:p>
    <w:p w14:paraId="0B2E03B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备注：晚课开始彻底黑白；后续画面统一出现红色批注；机械制切图回寝室。</w:t>
      </w:r>
    </w:p>
    <w:p w14:paraId="20E54A91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EV_D03_END｜sleep｜→ DAY_04</w:t>
      </w:r>
    </w:p>
    <w:p w14:paraId="4B34B4C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五、程序实现规则</w:t>
      </w:r>
    </w:p>
    <w:p w14:paraId="6D317757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Day编号与exam_countdown必须为两个独立字段；程序不得用Day编号自动计算倒计时。</w:t>
      </w:r>
    </w:p>
    <w:p w14:paraId="0127F758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所有剧情节点使用event_id串联；next指向下一事件。</w:t>
      </w:r>
    </w:p>
    <w:p w14:paraId="1B82C936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选项统一使用option_id，并在effects中记录隐藏数值变化。</w:t>
      </w:r>
    </w:p>
    <w:p w14:paraId="282F0916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原稿没有明确数值的节点，不擅自补数值。</w:t>
      </w:r>
    </w:p>
    <w:p w14:paraId="6BF0A761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原稿写明“尚未想好”的小游戏先保留minigame占位，不阻塞流程设计。</w:t>
      </w:r>
    </w:p>
    <w:p w14:paraId="79E459FB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原稿中的画面、音效、动画备注作为notes/资源需求保存，不混进dialogue正文。</w:t>
      </w:r>
    </w:p>
    <w:p w14:paraId="10F43B84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需要条件判断的结果（例如Day2成绩）使用condition/conditional_result，不复制成多套完整剧情。</w:t>
      </w:r>
    </w:p>
    <w:p w14:paraId="2C37F337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Day4–Day7未确定的倒计时统一为TBD/null。</w:t>
      </w:r>
    </w:p>
    <w:p w14:paraId="5F6889E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六、数值系统（当前仅记录，不结算总值）</w:t>
      </w:r>
    </w:p>
    <w:p w14:paraId="43BFD7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原稿明确：压力值、心情值为隐藏计算；同时存在能力值。原稿注明前三回合数值仅供参考、需要合计计算，因此本模板只保留每个选项的单项效果，不计算最终总值。</w:t>
      </w:r>
    </w:p>
    <w:p w14:paraId="2432488E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1：练习专业课＝压力+1、能力+1；画自己喜欢的＝心情+1；睡一小时＝能力+1；玩手机＝心情+1；老老实实起稿＝压力+1、能力+1；畅聊＝无变化；二次元小人＝心情+1；两小时爆肝＝压力+1、能力+1；敷衍＝无变化。</w:t>
      </w:r>
    </w:p>
    <w:p w14:paraId="4DAF37C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Day2：练习＝压力+1、能力+1；糊弄＝心情+1；午休玩手机＝心情+1；午休睡觉＝无变化；午休练画＝压力+2、能力+1；眯一会＝无变化；玩手机＝心情+1；画一会＝压力+1、能力+1。</w:t>
      </w:r>
    </w:p>
    <w:p w14:paraId="1D5FAE18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Day3：练联考风格＝压力+1、能力+1；画自己画风＝能力+1；摸鱼＝心情+1；询问学费＝压力+2；询问家中情况＝心情+2；留下画一会＝压力+1、能力+1；回寝＝无变化。</w:t>
      </w:r>
    </w:p>
    <w:p w14:paraId="7BBAE33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七、JSON说明</w:t>
      </w:r>
    </w:p>
    <w:p w14:paraId="04961CE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完整结构化JSON已单独输出：GameJam_Day1-Day3_剧情JSON_第一版.json</w:t>
      </w:r>
    </w:p>
    <w:p w14:paraId="5FD5DD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JSON采用 project → naming_rule → resource_priority → days → scenes → events → dialogue/options 的层级，后续Day4–Day7直接按同一结构追加。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Oradano-mincho-GSR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Oradano-mincho-GSR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radano-mincho-GSRR">
    <w:panose1 w:val="02000600000000000000"/>
    <w:charset w:val="80"/>
    <w:family w:val="auto"/>
    <w:pitch w:val="default"/>
    <w:sig w:usb0="E00002FF" w:usb1="2AC7EDFA" w:usb2="00000012" w:usb3="00000000" w:csb0="0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52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994</Words>
  <Characters>1823</Characters>
  <Lines>0</Lines>
  <Paragraphs>0</Paragraphs>
  <TotalTime>0</TotalTime>
  <ScaleCrop>false</ScaleCrop>
  <LinksUpToDate>false</LinksUpToDate>
  <CharactersWithSpaces>1840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Lyec</cp:lastModifiedBy>
  <dcterms:modified xsi:type="dcterms:W3CDTF">2026-08-11T07:57:58Z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eyJoZGlkIjoiZDM0ZmZlMDAxMDNjZmNhMjFhMzllMjBiNTkzMWYyZGYiLCJ1c2VySWQiOiI4Nzk1OTc1MTQifQ==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D5C734F85E7F433B82B0F5B747F0BFF5_13</vt:lpwstr>
  </property>
</Properties>
</file>